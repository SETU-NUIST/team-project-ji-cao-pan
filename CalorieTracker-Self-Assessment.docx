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D831C">
      <w:pPr>
        <w:jc w:val="center"/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>Self Assessment Form</w:t>
      </w:r>
    </w:p>
    <w:p w14:paraId="22F687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Team Information</w:t>
      </w:r>
    </w:p>
    <w:p w14:paraId="7C007B80">
      <w:pPr>
        <w:pStyle w:val="16"/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 xml:space="preserve">Ji Yihan (Student ID: </w:t>
      </w:r>
      <w:r>
        <w:rPr>
          <w:rFonts w:hint="eastAsia" w:eastAsia="宋体"/>
          <w:sz w:val="24"/>
          <w:szCs w:val="24"/>
          <w:lang w:val="en-US" w:eastAsia="zh-CN"/>
        </w:rPr>
        <w:t>202283930008</w:t>
      </w:r>
      <w:r>
        <w:rPr>
          <w:sz w:val="24"/>
          <w:szCs w:val="24"/>
        </w:rPr>
        <w:t>)</w:t>
      </w:r>
    </w:p>
    <w:p w14:paraId="55DDA01E">
      <w:pPr>
        <w:pStyle w:val="16"/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 xml:space="preserve">Cao Wenyu (Student ID: </w:t>
      </w:r>
      <w:r>
        <w:rPr>
          <w:rFonts w:hint="eastAsia" w:eastAsia="宋体"/>
          <w:sz w:val="24"/>
          <w:szCs w:val="24"/>
          <w:lang w:val="en-US" w:eastAsia="zh-CN"/>
        </w:rPr>
        <w:t>202283930016</w:t>
      </w:r>
      <w:r>
        <w:rPr>
          <w:sz w:val="24"/>
          <w:szCs w:val="24"/>
        </w:rPr>
        <w:t>)</w:t>
      </w:r>
    </w:p>
    <w:p w14:paraId="411AB150">
      <w:pPr>
        <w:pStyle w:val="16"/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 xml:space="preserve">Pan Jian (Student ID: </w:t>
      </w:r>
      <w:r>
        <w:rPr>
          <w:rFonts w:hint="eastAsia" w:eastAsia="宋体"/>
          <w:sz w:val="24"/>
          <w:szCs w:val="24"/>
          <w:lang w:val="en-US" w:eastAsia="zh-CN"/>
        </w:rPr>
        <w:t>202283930019</w:t>
      </w:r>
      <w:r>
        <w:rPr>
          <w:sz w:val="24"/>
          <w:szCs w:val="24"/>
        </w:rPr>
        <w:t>)</w:t>
      </w:r>
      <w:bookmarkStart w:id="0" w:name="_GoBack"/>
      <w:bookmarkEnd w:id="0"/>
    </w:p>
    <w:p w14:paraId="5B32B59D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Demo Video URL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t>(in GitHub repository)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: 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"https://github.com/SETU-NUIST/team-project-ji-cao-pan"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563C1"/>
          <w:sz w:val="24"/>
          <w:szCs w:val="24"/>
          <w:u w:val="single"/>
        </w:rPr>
        <w:t>https://github.com/SETU-NUIST/team-project-ji-cao-pan</w:t>
      </w:r>
      <w:r>
        <w:rPr>
          <w:rFonts w:hint="default" w:ascii="Times New Roman" w:hAnsi="Times New Roman" w:cs="Times New Roman"/>
          <w:color w:val="0563C1"/>
          <w:sz w:val="24"/>
          <w:szCs w:val="24"/>
          <w:u w:val="single"/>
        </w:rPr>
        <w:fldChar w:fldCharType="end"/>
      </w:r>
    </w:p>
    <w:p w14:paraId="25E7F2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Project Repo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"https://github.com/SETU-NUIST/team-project-ji-cao-pan"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563C1"/>
          <w:sz w:val="24"/>
          <w:szCs w:val="24"/>
          <w:u w:val="single"/>
        </w:rPr>
        <w:t>https://github.com/SETU-NUIST/team-project-ji-cao-pan</w:t>
      </w:r>
      <w:r>
        <w:rPr>
          <w:rFonts w:hint="default" w:ascii="Times New Roman" w:hAnsi="Times New Roman" w:cs="Times New Roman"/>
          <w:color w:val="0563C1"/>
          <w:sz w:val="24"/>
          <w:szCs w:val="24"/>
          <w:u w:val="single"/>
        </w:rPr>
        <w:fldChar w:fldCharType="end"/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2160"/>
        <w:gridCol w:w="1845"/>
        <w:gridCol w:w="2007"/>
        <w:gridCol w:w="1756"/>
        <w:gridCol w:w="1400"/>
      </w:tblGrid>
      <w:tr w14:paraId="1CC44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  <w:jc w:val="center"/>
        </w:trPr>
        <w:tc>
          <w:tcPr>
            <w:tcW w:w="1440" w:type="dxa"/>
            <w:shd w:val="clear" w:color="auto" w:fill="2F75B5"/>
            <w:vAlign w:val="center"/>
          </w:tcPr>
          <w:p w14:paraId="3BFB7C0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Grade Band</w:t>
            </w:r>
          </w:p>
        </w:tc>
        <w:tc>
          <w:tcPr>
            <w:tcW w:w="3168" w:type="dxa"/>
            <w:shd w:val="clear" w:color="auto" w:fill="2F75B5"/>
            <w:vAlign w:val="center"/>
          </w:tcPr>
          <w:p w14:paraId="6D6364A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Components</w:t>
            </w:r>
          </w:p>
        </w:tc>
        <w:tc>
          <w:tcPr>
            <w:tcW w:w="2592" w:type="dxa"/>
            <w:shd w:val="clear" w:color="auto" w:fill="2F75B5"/>
            <w:vAlign w:val="center"/>
          </w:tcPr>
          <w:p w14:paraId="689BE4C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Persistence</w:t>
            </w:r>
          </w:p>
        </w:tc>
        <w:tc>
          <w:tcPr>
            <w:tcW w:w="2880" w:type="dxa"/>
            <w:shd w:val="clear" w:color="auto" w:fill="2F75B5"/>
            <w:vAlign w:val="center"/>
          </w:tcPr>
          <w:p w14:paraId="7E4887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UX</w:t>
            </w:r>
          </w:p>
        </w:tc>
        <w:tc>
          <w:tcPr>
            <w:tcW w:w="2736" w:type="dxa"/>
            <w:shd w:val="clear" w:color="auto" w:fill="2F75B5"/>
            <w:vAlign w:val="center"/>
          </w:tcPr>
          <w:p w14:paraId="3AD64A2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DX</w:t>
            </w:r>
          </w:p>
        </w:tc>
        <w:tc>
          <w:tcPr>
            <w:tcW w:w="2016" w:type="dxa"/>
            <w:shd w:val="clear" w:color="auto" w:fill="2F75B5"/>
            <w:vAlign w:val="center"/>
          </w:tcPr>
          <w:p w14:paraId="0723FBD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Git</w:t>
            </w:r>
          </w:p>
        </w:tc>
      </w:tr>
      <w:tr w14:paraId="6BA89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  <w:jc w:val="center"/>
        </w:trPr>
        <w:tc>
          <w:tcPr>
            <w:tcW w:w="1440" w:type="dxa"/>
            <w:shd w:val="clear" w:color="auto" w:fill="5B9BD5"/>
            <w:vAlign w:val="center"/>
          </w:tcPr>
          <w:p w14:paraId="5F68CA8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Starter</w:t>
            </w:r>
          </w:p>
        </w:tc>
        <w:tc>
          <w:tcPr>
            <w:tcW w:w="3168" w:type="dxa"/>
            <w:vAlign w:val="center"/>
          </w:tcPr>
          <w:p w14:paraId="4236119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Basic meal record functions</w:t>
            </w:r>
          </w:p>
        </w:tc>
        <w:tc>
          <w:tcPr>
            <w:tcW w:w="2592" w:type="dxa"/>
            <w:vAlign w:val="center"/>
          </w:tcPr>
          <w:p w14:paraId="29AA566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A1C1F"/>
                <w:spacing w:val="0"/>
                <w:sz w:val="24"/>
                <w:szCs w:val="24"/>
                <w:shd w:val="clear" w:fill="FFFFFF"/>
              </w:rPr>
              <w:t>Firebase storage</w:t>
            </w:r>
          </w:p>
        </w:tc>
        <w:tc>
          <w:tcPr>
            <w:tcW w:w="2880" w:type="dxa"/>
            <w:vAlign w:val="center"/>
          </w:tcPr>
          <w:p w14:paraId="1572502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A1C1F"/>
                <w:spacing w:val="0"/>
                <w:sz w:val="24"/>
                <w:szCs w:val="24"/>
                <w:shd w:val="clear" w:fill="FFFFFF"/>
              </w:rPr>
              <w:t>Navigation bar</w:t>
            </w:r>
          </w:p>
        </w:tc>
        <w:tc>
          <w:tcPr>
            <w:tcW w:w="2736" w:type="dxa"/>
            <w:vAlign w:val="center"/>
          </w:tcPr>
          <w:p w14:paraId="5F7B8A1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A1C1F"/>
                <w:spacing w:val="0"/>
                <w:sz w:val="24"/>
                <w:szCs w:val="24"/>
                <w:shd w:val="clear" w:fill="FFFFFF"/>
              </w:rPr>
              <w:t>Compose UI</w:t>
            </w:r>
          </w:p>
        </w:tc>
        <w:tc>
          <w:tcPr>
            <w:tcW w:w="2016" w:type="dxa"/>
            <w:vAlign w:val="center"/>
          </w:tcPr>
          <w:p w14:paraId="41CF944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A1C1F"/>
                <w:spacing w:val="0"/>
                <w:sz w:val="24"/>
                <w:szCs w:val="24"/>
                <w:shd w:val="clear" w:fill="FFFFFF"/>
              </w:rPr>
              <w:t>Commit history</w:t>
            </w:r>
          </w:p>
        </w:tc>
      </w:tr>
      <w:tr w14:paraId="10559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  <w:jc w:val="center"/>
        </w:trPr>
        <w:tc>
          <w:tcPr>
            <w:tcW w:w="1440" w:type="dxa"/>
            <w:shd w:val="clear" w:color="auto" w:fill="5B9BD5"/>
            <w:vAlign w:val="center"/>
          </w:tcPr>
          <w:p w14:paraId="6F62F0E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Baseline</w:t>
            </w:r>
          </w:p>
        </w:tc>
        <w:tc>
          <w:tcPr>
            <w:tcW w:w="3168" w:type="dxa"/>
            <w:vAlign w:val="center"/>
          </w:tcPr>
          <w:p w14:paraId="24E1BAF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A1C1F"/>
                <w:spacing w:val="0"/>
                <w:sz w:val="24"/>
                <w:szCs w:val="24"/>
                <w:shd w:val="clear" w:fill="FFFFFF"/>
              </w:rPr>
              <w:t>User login/register</w:t>
            </w:r>
          </w:p>
        </w:tc>
        <w:tc>
          <w:tcPr>
            <w:tcW w:w="2592" w:type="dxa"/>
            <w:vAlign w:val="center"/>
          </w:tcPr>
          <w:p w14:paraId="02EFBAA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A1C1F"/>
                <w:spacing w:val="0"/>
                <w:sz w:val="24"/>
                <w:szCs w:val="24"/>
                <w:shd w:val="clear" w:fill="FFFFFF"/>
              </w:rPr>
              <w:t>Firestore</w:t>
            </w:r>
          </w:p>
        </w:tc>
        <w:tc>
          <w:tcPr>
            <w:tcW w:w="2880" w:type="dxa"/>
            <w:vAlign w:val="center"/>
          </w:tcPr>
          <w:p w14:paraId="5BFCF41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A1C1F"/>
                <w:spacing w:val="0"/>
                <w:sz w:val="24"/>
                <w:szCs w:val="24"/>
                <w:shd w:val="clear" w:fill="FFFFFF"/>
              </w:rPr>
              <w:t>Reusable UI components</w:t>
            </w:r>
          </w:p>
        </w:tc>
        <w:tc>
          <w:tcPr>
            <w:tcW w:w="2736" w:type="dxa"/>
            <w:vAlign w:val="center"/>
          </w:tcPr>
          <w:p w14:paraId="4D7ECC9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A1C1F"/>
                <w:spacing w:val="0"/>
                <w:sz w:val="24"/>
                <w:szCs w:val="24"/>
                <w:shd w:val="clear" w:fill="FFFFFF"/>
              </w:rPr>
              <w:t>Material 3</w:t>
            </w:r>
          </w:p>
        </w:tc>
        <w:tc>
          <w:tcPr>
            <w:tcW w:w="2016" w:type="dxa"/>
            <w:vAlign w:val="center"/>
          </w:tcPr>
          <w:p w14:paraId="67B3F9DA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6D3C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  <w:jc w:val="center"/>
        </w:trPr>
        <w:tc>
          <w:tcPr>
            <w:tcW w:w="1440" w:type="dxa"/>
            <w:shd w:val="clear" w:color="auto" w:fill="5B9BD5"/>
            <w:vAlign w:val="center"/>
          </w:tcPr>
          <w:p w14:paraId="2D3D13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Good</w:t>
            </w:r>
          </w:p>
        </w:tc>
        <w:tc>
          <w:tcPr>
            <w:tcW w:w="3168" w:type="dxa"/>
            <w:vAlign w:val="center"/>
          </w:tcPr>
          <w:p w14:paraId="25CA81F5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A1C1F"/>
                <w:spacing w:val="0"/>
                <w:sz w:val="24"/>
                <w:szCs w:val="24"/>
                <w:shd w:val="clear" w:fill="FFFFFF"/>
              </w:rPr>
              <w:t>Search, custom food, analytics</w:t>
            </w:r>
          </w:p>
        </w:tc>
        <w:tc>
          <w:tcPr>
            <w:tcW w:w="2592" w:type="dxa"/>
            <w:vAlign w:val="center"/>
          </w:tcPr>
          <w:p w14:paraId="555A9DF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A1C1F"/>
                <w:spacing w:val="0"/>
                <w:sz w:val="24"/>
                <w:szCs w:val="24"/>
                <w:shd w:val="clear" w:fill="FFFFFF"/>
              </w:rPr>
              <w:t>Cloud database</w:t>
            </w:r>
          </w:p>
        </w:tc>
        <w:tc>
          <w:tcPr>
            <w:tcW w:w="2880" w:type="dxa"/>
            <w:vAlign w:val="center"/>
          </w:tcPr>
          <w:p w14:paraId="3DE58D7C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A1C1F"/>
                <w:spacing w:val="0"/>
                <w:sz w:val="24"/>
                <w:szCs w:val="24"/>
                <w:shd w:val="clear" w:fill="FFFFFF"/>
              </w:rPr>
              <w:t>Multi-screen data visualization</w:t>
            </w:r>
          </w:p>
        </w:tc>
        <w:tc>
          <w:tcPr>
            <w:tcW w:w="2736" w:type="dxa"/>
            <w:vAlign w:val="center"/>
          </w:tcPr>
          <w:p w14:paraId="4BBB358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1A1C1F"/>
                <w:spacing w:val="0"/>
                <w:sz w:val="24"/>
                <w:szCs w:val="24"/>
                <w:shd w:val="clear" w:fill="FFFFFF"/>
              </w:rPr>
              <w:t>MVVM</w:t>
            </w:r>
          </w:p>
        </w:tc>
        <w:tc>
          <w:tcPr>
            <w:tcW w:w="2016" w:type="dxa"/>
            <w:vAlign w:val="center"/>
          </w:tcPr>
          <w:p w14:paraId="71200AB4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AE74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1440" w:type="dxa"/>
            <w:shd w:val="clear" w:color="auto" w:fill="5B9BD5"/>
            <w:vAlign w:val="center"/>
          </w:tcPr>
          <w:p w14:paraId="3CA1415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Excellent</w:t>
            </w:r>
          </w:p>
        </w:tc>
        <w:tc>
          <w:tcPr>
            <w:tcW w:w="3168" w:type="dxa"/>
            <w:vAlign w:val="center"/>
          </w:tcPr>
          <w:p w14:paraId="2E5FA9AB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vAlign w:val="center"/>
          </w:tcPr>
          <w:p w14:paraId="2D6EBCA3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7C7BA9F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6" w:type="dxa"/>
            <w:vAlign w:val="center"/>
          </w:tcPr>
          <w:p w14:paraId="610FF2DF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45DC61BD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2E3FD25E">
      <w:pPr>
        <w:rPr>
          <w:rFonts w:hint="default" w:ascii="Times New Roman" w:hAnsi="Times New Roman" w:cs="Times New Roman"/>
          <w:sz w:val="24"/>
          <w:szCs w:val="24"/>
        </w:rPr>
      </w:pPr>
    </w:p>
    <w:p w14:paraId="612A857C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Additional Comments</w:t>
      </w:r>
    </w:p>
    <w:p w14:paraId="7A015712">
      <w:pPr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This project is a calorie tracking Android application built with Jetpack Compose, Material 3, and Firebase. It allows users to register and log in with email and password, create a personal profile by entering age, height, weight, gender, and activity level, and automatically calculate daily calorie and nutrition targets based on that information.</w:t>
      </w:r>
    </w:p>
    <w:p w14:paraId="024AF107">
      <w:pPr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The app also supports food search, custom food creation, meal logging by portion size and meal type, and displays daily intake records on a dashboard. In addition, it provides analytics features that help users review daily, weekly, and monthly nutrition trends, while all user data, food data, and diet records are stored in Firebase Firestore for persistent cloud-based access.</w:t>
      </w:r>
    </w:p>
    <w:p w14:paraId="3C4C2A23">
      <w:pPr>
        <w:rPr>
          <w:rStyle w:val="134"/>
          <w:rFonts w:hint="default" w:ascii="Times New Roman" w:hAnsi="Times New Roman" w:cs="Times New Roman"/>
          <w:sz w:val="24"/>
          <w:szCs w:val="24"/>
        </w:rPr>
      </w:pPr>
      <w:r>
        <w:rPr>
          <w:rStyle w:val="134"/>
          <w:rFonts w:hint="default" w:ascii="Times New Roman" w:hAnsi="Times New Roman" w:cs="Times New Roman"/>
          <w:sz w:val="24"/>
          <w:szCs w:val="24"/>
        </w:rPr>
        <w:t>References</w:t>
      </w:r>
    </w:p>
    <w:p w14:paraId="550B79C7">
      <w:pPr>
        <w:pStyle w:val="14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Jetpack Compose Navigation documentation: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"https://developer.android.com/develop/ui/compose/navigation"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563C1"/>
          <w:sz w:val="24"/>
          <w:szCs w:val="24"/>
          <w:u w:val="single"/>
        </w:rPr>
        <w:t>https://developer.android.com/develop/ui/compose/navigation</w:t>
      </w:r>
      <w:r>
        <w:rPr>
          <w:rFonts w:hint="default" w:ascii="Times New Roman" w:hAnsi="Times New Roman" w:cs="Times New Roman"/>
          <w:color w:val="0563C1"/>
          <w:sz w:val="24"/>
          <w:szCs w:val="24"/>
          <w:u w:val="single"/>
        </w:rPr>
        <w:fldChar w:fldCharType="end"/>
      </w:r>
    </w:p>
    <w:p w14:paraId="5DDF28E0">
      <w:pPr>
        <w:pStyle w:val="14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Android app architecture guide: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"https://developer.android.com/topic/architecture"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563C1"/>
          <w:sz w:val="24"/>
          <w:szCs w:val="24"/>
          <w:u w:val="single"/>
        </w:rPr>
        <w:t>https://developer.android.com/topic/architecture</w:t>
      </w:r>
      <w:r>
        <w:rPr>
          <w:rFonts w:hint="default" w:ascii="Times New Roman" w:hAnsi="Times New Roman" w:cs="Times New Roman"/>
          <w:color w:val="0563C1"/>
          <w:sz w:val="24"/>
          <w:szCs w:val="24"/>
          <w:u w:val="single"/>
        </w:rPr>
        <w:fldChar w:fldCharType="end"/>
      </w:r>
    </w:p>
    <w:p w14:paraId="28882097">
      <w:pPr>
        <w:pStyle w:val="14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Material 3 for Compose: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"https://developer.android.com/develop/ui/compose/designsystems/material3"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563C1"/>
          <w:sz w:val="24"/>
          <w:szCs w:val="24"/>
          <w:u w:val="single"/>
        </w:rPr>
        <w:t>https://developer.android.com/develop/ui/compose/designsystems/material3</w:t>
      </w:r>
      <w:r>
        <w:rPr>
          <w:rFonts w:hint="default" w:ascii="Times New Roman" w:hAnsi="Times New Roman" w:cs="Times New Roman"/>
          <w:color w:val="0563C1"/>
          <w:sz w:val="24"/>
          <w:szCs w:val="24"/>
          <w:u w:val="single"/>
        </w:rPr>
        <w:fldChar w:fldCharType="end"/>
      </w:r>
    </w:p>
    <w:p w14:paraId="3F37BD49">
      <w:pPr>
        <w:pStyle w:val="14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Firebase Authentication for Android: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"https://firebase.google.com/docs/auth/android/start"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563C1"/>
          <w:sz w:val="24"/>
          <w:szCs w:val="24"/>
          <w:u w:val="single"/>
        </w:rPr>
        <w:t>https://firebase.google.com/docs/auth/android/start</w:t>
      </w:r>
      <w:r>
        <w:rPr>
          <w:rFonts w:hint="default" w:ascii="Times New Roman" w:hAnsi="Times New Roman" w:cs="Times New Roman"/>
          <w:color w:val="0563C1"/>
          <w:sz w:val="24"/>
          <w:szCs w:val="24"/>
          <w:u w:val="single"/>
        </w:rPr>
        <w:fldChar w:fldCharType="end"/>
      </w:r>
    </w:p>
    <w:p w14:paraId="0D8FCDC7">
      <w:pPr>
        <w:pStyle w:val="14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Cloud Firestore for Android: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"https://firebase.google.com/docs/firestore/quickstart"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color w:val="0563C1"/>
          <w:sz w:val="24"/>
          <w:szCs w:val="24"/>
          <w:u w:val="single"/>
        </w:rPr>
        <w:t>https://firebase.google.com/docs/firestore/quickstart</w:t>
      </w:r>
      <w:r>
        <w:rPr>
          <w:rFonts w:hint="default" w:ascii="Times New Roman" w:hAnsi="Times New Roman" w:cs="Times New Roman"/>
          <w:color w:val="0563C1"/>
          <w:sz w:val="24"/>
          <w:szCs w:val="24"/>
          <w:u w:val="single"/>
        </w:rPr>
        <w:fldChar w:fldCharType="end"/>
      </w: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276066"/>
    <w:rsid w:val="1CA55D71"/>
    <w:rsid w:val="279022AB"/>
    <w:rsid w:val="40B85ED8"/>
    <w:rsid w:val="5F95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211</Words>
  <Characters>1623</Characters>
  <Lines>0</Lines>
  <Paragraphs>0</Paragraphs>
  <TotalTime>27</TotalTime>
  <ScaleCrop>false</ScaleCrop>
  <LinksUpToDate>false</LinksUpToDate>
  <CharactersWithSpaces>1796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WPS_1664549425</cp:lastModifiedBy>
  <dcterms:modified xsi:type="dcterms:W3CDTF">2026-04-23T13:56:31Z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eyJoZGlkIjoiOGU3MDRmYTBiNzA0YmI3ZDQ1NzBiOGNjOTgwMTM4YzIiLCJ1c2VySWQiOiIxNDIxOTIxMTU2In0=</vt:lpwstr>
  </property>
  <property fmtid="{D5CDD505-2E9C-101B-9397-08002B2CF9AE}" pid="3" name="KSOProductBuildVer">
    <vt:lpwstr>2052-12.1.0.25865</vt:lpwstr>
  </property>
  <property fmtid="{D5CDD505-2E9C-101B-9397-08002B2CF9AE}" pid="4" name="ICV">
    <vt:lpwstr>E04DF93B62614EA7BB50DC0E3283E043_12</vt:lpwstr>
  </property>
</Properties>
</file>